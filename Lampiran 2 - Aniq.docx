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SENARAI SEMAK PENGESAHAN</w:t>
      </w:r>
    </w:p>
    <w:p w14:paraId="38581DF8">
      <w:pPr>
        <w:rPr>
          <w:rFonts w:hint="default"/>
        </w:rPr>
      </w:pPr>
    </w:p>
    <w:p w14:paraId="25D7B2D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Arahan: Tandakan (✓) pada ruangan "Ya" atau "Tidak" berdasarkan semakan terhadap setiap proses kerja yang telah dibina.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3645"/>
        <w:gridCol w:w="2160"/>
        <w:gridCol w:w="2160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675" w:type="dxa"/>
            <w:vAlign w:val="center"/>
          </w:tcPr>
          <w:p w14:paraId="5EF59DC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0FB2BECD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2160" w:type="dxa"/>
            <w:vAlign w:val="center"/>
          </w:tcPr>
          <w:p w14:paraId="574E7A5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78B83A76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4676422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D793448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Fail pautan repositori GitHub</w:t>
            </w:r>
          </w:p>
        </w:tc>
        <w:tc>
          <w:tcPr>
            <w:tcW w:w="2160" w:type="dxa"/>
            <w:vAlign w:val="center"/>
          </w:tcPr>
          <w:p w14:paraId="0DD79663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2B0FA7B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7D5A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09ED6B2E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66CA115B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Fail rajah </w:t>
            </w:r>
            <w:r>
              <w:rPr>
                <w:rFonts w:hint="default"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14:paraId="6E17635A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1582BAF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020B4284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050375BC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Fail rajah </w:t>
            </w:r>
            <w:r>
              <w:rPr>
                <w:rFonts w:hint="default" w:ascii="Arial" w:hAnsi="Arial" w:cs="Arial"/>
                <w:sz w:val="24"/>
                <w:szCs w:val="24"/>
              </w:rPr>
              <w:t>Class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70C84E1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4F69B4CC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C56A7F8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3768FC3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Fail rajah S</w:t>
            </w:r>
            <w:r>
              <w:rPr>
                <w:rFonts w:hint="default" w:ascii="Arial" w:hAnsi="Arial" w:cs="Arial"/>
                <w:sz w:val="24"/>
                <w:szCs w:val="24"/>
              </w:rPr>
              <w:t>equence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36760E4C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6A0F4702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575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29AB58F3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1ADD5BD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Fail r</w:t>
            </w:r>
            <w:r>
              <w:rPr>
                <w:rFonts w:hint="default"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14:paraId="173620BF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428065A3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AFC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6F43806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393EE2BD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Fail dimuat naik dengan betul dalam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repositori </w:t>
            </w:r>
            <w:r>
              <w:rPr>
                <w:rFonts w:hint="default" w:ascii="Arial" w:hAnsi="Arial" w:cs="Arial"/>
                <w:sz w:val="24"/>
                <w:szCs w:val="24"/>
              </w:rPr>
              <w:t>GitHub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2160" w:type="dxa"/>
            <w:vAlign w:val="center"/>
          </w:tcPr>
          <w:p w14:paraId="0CE8A3A1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6954D3A7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05EB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BAE4B45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429DF300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3430522E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35E0E4F6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4202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57FA522F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22727B5A">
            <w:pPr>
              <w:spacing w:after="0" w:line="240" w:lineRule="auto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en-US" w:bidi="ar-SA"/>
              </w:rPr>
              <w:t>Laporan Kemajuan Kerja</w:t>
            </w:r>
          </w:p>
        </w:tc>
        <w:tc>
          <w:tcPr>
            <w:tcW w:w="2160" w:type="dxa"/>
            <w:vAlign w:val="center"/>
          </w:tcPr>
          <w:p w14:paraId="36C40BDD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58DCBCC7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3D53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75" w:type="dxa"/>
            <w:vAlign w:val="center"/>
          </w:tcPr>
          <w:p w14:paraId="1931BB88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F65DD39">
            <w:pPr>
              <w:spacing w:after="0" w:line="240" w:lineRule="auto"/>
              <w:jc w:val="left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Namakan fail dengan tepat seperti yang diminta</w:t>
            </w:r>
          </w:p>
        </w:tc>
        <w:tc>
          <w:tcPr>
            <w:tcW w:w="2160" w:type="dxa"/>
            <w:vAlign w:val="center"/>
          </w:tcPr>
          <w:p w14:paraId="15B229D6">
            <w:pPr>
              <w:spacing w:after="0" w:line="240" w:lineRule="auto"/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09C8F41E">
            <w:pPr>
              <w:spacing w:after="0" w:line="240" w:lineRule="auto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</w:tbl>
    <w:p w14:paraId="5DAEB516">
      <w:pPr>
        <w:rPr>
          <w:rFonts w:hint="default" w:ascii="Arial" w:hAnsi="Arial" w:cs="Arial"/>
          <w:sz w:val="24"/>
          <w:szCs w:val="24"/>
        </w:rPr>
      </w:pPr>
    </w:p>
    <w:p w14:paraId="74006BA3">
      <w:pPr>
        <w:rPr>
          <w:rFonts w:hint="default" w:ascii="Arial" w:hAnsi="Arial" w:cs="Arial"/>
          <w:sz w:val="24"/>
          <w:szCs w:val="24"/>
        </w:rPr>
      </w:pP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4"/>
        <w:gridCol w:w="1518"/>
        <w:gridCol w:w="3504"/>
      </w:tblGrid>
      <w:tr w14:paraId="521C7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34" w:type="dxa"/>
          </w:tcPr>
          <w:p w14:paraId="6AE21D2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Disemak oleh:</w:t>
            </w:r>
          </w:p>
        </w:tc>
        <w:tc>
          <w:tcPr>
            <w:tcW w:w="1518" w:type="dxa"/>
          </w:tcPr>
          <w:p w14:paraId="2683B3D8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37FE14C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 Disahkan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</w:rPr>
              <w:t>oleh:</w:t>
            </w:r>
          </w:p>
        </w:tc>
      </w:tr>
      <w:tr w14:paraId="33EB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4AB890EC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1518" w:type="dxa"/>
          </w:tcPr>
          <w:p w14:paraId="59860DF1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0FBADE70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</w:tr>
      <w:tr w14:paraId="7D94F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288EA8BC">
            <w:pP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Aniq Iskandar Bin Suhardi</w:t>
            </w:r>
            <w:bookmarkStart w:id="0" w:name="_GoBack"/>
            <w:bookmarkEnd w:id="0"/>
          </w:p>
        </w:tc>
        <w:tc>
          <w:tcPr>
            <w:tcW w:w="1518" w:type="dxa"/>
          </w:tcPr>
          <w:p w14:paraId="2DADCD3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3848289A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Wan Samsuhaimi Musa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</w:tc>
      </w:tr>
      <w:tr w14:paraId="47CAD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4" w:type="dxa"/>
          </w:tcPr>
          <w:p w14:paraId="20C610B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Tarikh: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13/6/2026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      </w:t>
            </w:r>
          </w:p>
        </w:tc>
        <w:tc>
          <w:tcPr>
            <w:tcW w:w="1518" w:type="dxa"/>
          </w:tcPr>
          <w:p w14:paraId="5D1FFEDE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</w:p>
        </w:tc>
        <w:tc>
          <w:tcPr>
            <w:tcW w:w="3504" w:type="dxa"/>
          </w:tcPr>
          <w:p w14:paraId="4755C8B3">
            <w:pPr>
              <w:rPr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Tarikh: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13/5/2026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14:paraId="5A2D91C7">
      <w:pPr>
        <w:rPr>
          <w:rFonts w:hint="default" w:ascii="Arial" w:hAnsi="Arial" w:cs="Arial"/>
          <w:sz w:val="24"/>
          <w:szCs w:val="24"/>
        </w:rPr>
      </w:pPr>
    </w:p>
    <w:p w14:paraId="6A379BA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</w:t>
      </w:r>
    </w:p>
    <w:p w14:paraId="5398657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</w:t>
      </w:r>
    </w:p>
    <w:p w14:paraId="187A07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624" w:footer="119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E1C45">
    <w:pPr>
      <w:pStyle w:val="18"/>
      <w:rPr>
        <w:rFonts w:hint="default" w:ascii="Arial" w:hAnsi="Arial" w:cs="Arial"/>
        <w:sz w:val="16"/>
        <w:szCs w:val="16"/>
        <w:lang w:val="en-US"/>
      </w:rPr>
    </w:pPr>
    <w:r>
      <w:rPr>
        <w:rFonts w:hint="default" w:ascii="Arial" w:hAnsi="Arial" w:cs="Arial"/>
        <w:sz w:val="16"/>
        <w:szCs w:val="16"/>
        <w:lang w:val="en-US"/>
      </w:rPr>
      <w:t>LP, Edisi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CE4DF">
    <w:pPr>
      <w:pStyle w:val="19"/>
      <w:wordWrap w:val="0"/>
      <w:jc w:val="right"/>
      <w:rPr>
        <w:rFonts w:hint="default"/>
        <w:lang w:val="en-US"/>
      </w:rPr>
    </w:pPr>
    <w:r>
      <w:rPr>
        <w:rFonts w:hint="default" w:ascii="Arial" w:hAnsi="Arial" w:cs="Arial"/>
        <w:b/>
        <w:bCs/>
        <w:lang w:val="en-US"/>
      </w:rPr>
      <w:t>Lampiran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906"/>
    <w:rsid w:val="0015074B"/>
    <w:rsid w:val="0029639D"/>
    <w:rsid w:val="00326F90"/>
    <w:rsid w:val="008E03D8"/>
    <w:rsid w:val="00934A12"/>
    <w:rsid w:val="00A85C51"/>
    <w:rsid w:val="00AA1D8D"/>
    <w:rsid w:val="00AC0421"/>
    <w:rsid w:val="00B47730"/>
    <w:rsid w:val="00CB0664"/>
    <w:rsid w:val="00CE7EE9"/>
    <w:rsid w:val="00D26488"/>
    <w:rsid w:val="00FC693F"/>
    <w:rsid w:val="043B1A01"/>
    <w:rsid w:val="08794427"/>
    <w:rsid w:val="09F221D0"/>
    <w:rsid w:val="0D6037BF"/>
    <w:rsid w:val="24171AC2"/>
    <w:rsid w:val="38E53BA7"/>
    <w:rsid w:val="3E506166"/>
    <w:rsid w:val="3FE66AC8"/>
    <w:rsid w:val="43C755E8"/>
    <w:rsid w:val="4B891C7B"/>
    <w:rsid w:val="4BE343E0"/>
    <w:rsid w:val="628F2B8A"/>
    <w:rsid w:val="691D3AB4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506</Characters>
  <Lines>5</Lines>
  <Paragraphs>1</Paragraphs>
  <TotalTime>8</TotalTime>
  <ScaleCrop>false</ScaleCrop>
  <LinksUpToDate>false</LinksUpToDate>
  <CharactersWithSpaces>742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KPD3-PC18</cp:lastModifiedBy>
  <dcterms:modified xsi:type="dcterms:W3CDTF">2026-06-10T06:16:58Z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A6F9C440574A408DBD87984273EDD5D4_12</vt:lpwstr>
  </property>
  <property fmtid="{D5CDD505-2E9C-101B-9397-08002B2CF9AE}" pid="4" name="KSOTemplateDocerSaveRecord">
    <vt:lpwstr>eyJoZGlkIjoiNTI3YjIzYmJlMzlhOTdkNTk5YTM2OTlhZDcxMDg1MjEifQ==</vt:lpwstr>
  </property>
</Properties>
</file>